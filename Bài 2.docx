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488F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A0029E1">
            <w:pPr>
              <w:spacing w:after="0" w:line="240" w:lineRule="auto"/>
              <w:rPr>
                <w:b w:val="0"/>
                <w:bCs/>
              </w:rPr>
            </w:pPr>
            <w:r>
              <w:rPr>
                <w:b w:val="0"/>
                <w:bCs/>
                <w:sz w:val="24"/>
              </w:rPr>
              <w:t>Sprint</w:t>
            </w:r>
          </w:p>
        </w:tc>
        <w:tc>
          <w:tcPr>
            <w:tcW w:w="2880" w:type="dxa"/>
          </w:tcPr>
          <w:p w14:paraId="34E4FDCB">
            <w:pPr>
              <w:spacing w:after="0" w:line="240" w:lineRule="auto"/>
              <w:rPr>
                <w:b w:val="0"/>
                <w:bCs/>
              </w:rPr>
            </w:pPr>
            <w:r>
              <w:rPr>
                <w:b w:val="0"/>
                <w:bCs/>
                <w:sz w:val="24"/>
              </w:rPr>
              <w:t>SP hoàn thành (Done)</w:t>
            </w:r>
          </w:p>
        </w:tc>
        <w:tc>
          <w:tcPr>
            <w:tcW w:w="2880" w:type="dxa"/>
          </w:tcPr>
          <w:p w14:paraId="7EA513BB">
            <w:pPr>
              <w:spacing w:after="0" w:line="240" w:lineRule="auto"/>
              <w:rPr>
                <w:b w:val="0"/>
                <w:bCs/>
              </w:rPr>
            </w:pPr>
            <w:r>
              <w:rPr>
                <w:b w:val="0"/>
                <w:bCs/>
                <w:sz w:val="24"/>
              </w:rPr>
              <w:t>Ghi chú</w:t>
            </w:r>
          </w:p>
        </w:tc>
      </w:tr>
      <w:tr w14:paraId="037D7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DF67070">
            <w:pPr>
              <w:spacing w:after="0" w:line="240" w:lineRule="auto"/>
              <w:rPr>
                <w:b w:val="0"/>
                <w:bCs/>
              </w:rPr>
            </w:pPr>
            <w:r>
              <w:rPr>
                <w:b w:val="0"/>
                <w:bCs/>
                <w:sz w:val="24"/>
              </w:rPr>
              <w:t>Sprint -3</w:t>
            </w:r>
          </w:p>
        </w:tc>
        <w:tc>
          <w:tcPr>
            <w:tcW w:w="2880" w:type="dxa"/>
          </w:tcPr>
          <w:p w14:paraId="46810CC5">
            <w:pPr>
              <w:spacing w:after="0" w:line="240" w:lineRule="auto"/>
              <w:rPr>
                <w:b w:val="0"/>
                <w:bCs/>
              </w:rPr>
            </w:pPr>
            <w:r>
              <w:rPr>
                <w:b w:val="0"/>
                <w:bCs/>
                <w:sz w:val="24"/>
              </w:rPr>
              <w:t>15</w:t>
            </w:r>
          </w:p>
        </w:tc>
        <w:tc>
          <w:tcPr>
            <w:tcW w:w="2880" w:type="dxa"/>
          </w:tcPr>
          <w:p w14:paraId="0687A234">
            <w:pPr>
              <w:spacing w:after="0" w:line="240" w:lineRule="auto"/>
              <w:rPr>
                <w:b w:val="0"/>
                <w:bCs/>
              </w:rPr>
            </w:pPr>
            <w:r>
              <w:rPr>
                <w:b w:val="0"/>
                <w:bCs/>
                <w:sz w:val="24"/>
              </w:rPr>
              <w:t>Đủ thành viên</w:t>
            </w:r>
          </w:p>
        </w:tc>
      </w:tr>
      <w:tr w14:paraId="5A2F9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0B89F10">
            <w:pPr>
              <w:spacing w:after="0" w:line="240" w:lineRule="auto"/>
              <w:rPr>
                <w:b w:val="0"/>
                <w:bCs/>
              </w:rPr>
            </w:pPr>
            <w:r>
              <w:rPr>
                <w:b w:val="0"/>
                <w:bCs/>
                <w:sz w:val="24"/>
              </w:rPr>
              <w:t>Sprint -2</w:t>
            </w:r>
          </w:p>
        </w:tc>
        <w:tc>
          <w:tcPr>
            <w:tcW w:w="2880" w:type="dxa"/>
          </w:tcPr>
          <w:p w14:paraId="4563AAC6">
            <w:pPr>
              <w:spacing w:after="0" w:line="240" w:lineRule="auto"/>
              <w:rPr>
                <w:b w:val="0"/>
                <w:bCs/>
              </w:rPr>
            </w:pPr>
            <w:r>
              <w:rPr>
                <w:b w:val="0"/>
                <w:bCs/>
                <w:sz w:val="24"/>
              </w:rPr>
              <w:t>16</w:t>
            </w:r>
          </w:p>
        </w:tc>
        <w:tc>
          <w:tcPr>
            <w:tcW w:w="2880" w:type="dxa"/>
          </w:tcPr>
          <w:p w14:paraId="0A99094C">
            <w:pPr>
              <w:spacing w:after="0" w:line="240" w:lineRule="auto"/>
              <w:rPr>
                <w:b w:val="0"/>
                <w:bCs/>
              </w:rPr>
            </w:pPr>
            <w:r>
              <w:rPr>
                <w:b w:val="0"/>
                <w:bCs/>
                <w:sz w:val="24"/>
              </w:rPr>
              <w:t>Đủ thành viên</w:t>
            </w:r>
          </w:p>
        </w:tc>
      </w:tr>
      <w:tr w14:paraId="4E84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A4C5155">
            <w:pPr>
              <w:spacing w:after="0" w:line="240" w:lineRule="auto"/>
              <w:rPr>
                <w:b w:val="0"/>
                <w:bCs/>
              </w:rPr>
            </w:pPr>
            <w:r>
              <w:rPr>
                <w:b w:val="0"/>
                <w:bCs/>
                <w:sz w:val="24"/>
              </w:rPr>
              <w:t>Sprint -1</w:t>
            </w:r>
          </w:p>
        </w:tc>
        <w:tc>
          <w:tcPr>
            <w:tcW w:w="2880" w:type="dxa"/>
          </w:tcPr>
          <w:p w14:paraId="5F13D09B">
            <w:pPr>
              <w:spacing w:after="0" w:line="240" w:lineRule="auto"/>
              <w:rPr>
                <w:b w:val="0"/>
                <w:bCs/>
              </w:rPr>
            </w:pPr>
            <w:r>
              <w:rPr>
                <w:b w:val="0"/>
                <w:bCs/>
                <w:sz w:val="24"/>
              </w:rPr>
              <w:t>17</w:t>
            </w:r>
          </w:p>
        </w:tc>
        <w:tc>
          <w:tcPr>
            <w:tcW w:w="2880" w:type="dxa"/>
          </w:tcPr>
          <w:p w14:paraId="55BE510A">
            <w:pPr>
              <w:spacing w:after="0" w:line="240" w:lineRule="auto"/>
              <w:rPr>
                <w:b w:val="0"/>
                <w:bCs/>
              </w:rPr>
            </w:pPr>
            <w:r>
              <w:rPr>
                <w:b w:val="0"/>
                <w:bCs/>
                <w:sz w:val="24"/>
              </w:rPr>
              <w:t>Đủ thành viên</w:t>
            </w:r>
          </w:p>
        </w:tc>
      </w:tr>
      <w:tr w14:paraId="3BA6B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8C43B9E">
            <w:pPr>
              <w:spacing w:after="0" w:line="240" w:lineRule="auto"/>
              <w:rPr>
                <w:b w:val="0"/>
                <w:bCs/>
              </w:rPr>
            </w:pPr>
            <w:r>
              <w:rPr>
                <w:b w:val="0"/>
                <w:bCs/>
                <w:sz w:val="24"/>
              </w:rPr>
              <w:t>Velocity tham khảo</w:t>
            </w:r>
          </w:p>
        </w:tc>
        <w:tc>
          <w:tcPr>
            <w:tcW w:w="2880" w:type="dxa"/>
          </w:tcPr>
          <w:p w14:paraId="59B65131">
            <w:pPr>
              <w:spacing w:after="0" w:line="240" w:lineRule="auto"/>
              <w:rPr>
                <w:b w:val="0"/>
                <w:bCs/>
              </w:rPr>
            </w:pPr>
            <w:r>
              <w:rPr>
                <w:b w:val="0"/>
                <w:bCs/>
                <w:sz w:val="24"/>
              </w:rPr>
              <w:t>16 SP</w:t>
            </w:r>
          </w:p>
        </w:tc>
        <w:tc>
          <w:tcPr>
            <w:tcW w:w="2880" w:type="dxa"/>
          </w:tcPr>
          <w:p w14:paraId="24699A35">
            <w:pPr>
              <w:spacing w:after="0" w:line="240" w:lineRule="auto"/>
              <w:rPr>
                <w:b w:val="0"/>
                <w:bCs/>
              </w:rPr>
            </w:pPr>
            <w:r>
              <w:rPr>
                <w:b w:val="0"/>
                <w:bCs/>
                <w:sz w:val="24"/>
              </w:rPr>
              <w:t>Cách tính: (15 + 16 + 17) / 3 = 16 SP. Dùng để dự báo, không phải cam kết.</w:t>
            </w:r>
          </w:p>
        </w:tc>
      </w:tr>
    </w:tbl>
    <w:p w14:paraId="1C0C05BE">
      <w:pPr>
        <w:rPr>
          <w:b w:val="0"/>
          <w:bCs/>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721C5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497D499">
            <w:pPr>
              <w:spacing w:after="0" w:line="240" w:lineRule="auto"/>
              <w:rPr>
                <w:b w:val="0"/>
                <w:bCs/>
              </w:rPr>
            </w:pPr>
            <w:r>
              <w:rPr>
                <w:b w:val="0"/>
                <w:bCs/>
                <w:sz w:val="24"/>
              </w:rPr>
              <w:t>Developers</w:t>
            </w:r>
          </w:p>
        </w:tc>
        <w:tc>
          <w:tcPr>
            <w:tcW w:w="1440" w:type="dxa"/>
          </w:tcPr>
          <w:p w14:paraId="4BF64BE9">
            <w:pPr>
              <w:spacing w:after="0" w:line="240" w:lineRule="auto"/>
              <w:rPr>
                <w:b w:val="0"/>
                <w:bCs/>
              </w:rPr>
            </w:pPr>
            <w:r>
              <w:rPr>
                <w:b w:val="0"/>
                <w:bCs/>
                <w:sz w:val="24"/>
              </w:rPr>
              <w:t>Ngày Sprint</w:t>
            </w:r>
          </w:p>
        </w:tc>
        <w:tc>
          <w:tcPr>
            <w:tcW w:w="1440" w:type="dxa"/>
          </w:tcPr>
          <w:p w14:paraId="39CAECC1">
            <w:pPr>
              <w:spacing w:after="0" w:line="240" w:lineRule="auto"/>
              <w:rPr>
                <w:b w:val="0"/>
                <w:bCs/>
              </w:rPr>
            </w:pPr>
            <w:r>
              <w:rPr>
                <w:b w:val="0"/>
                <w:bCs/>
                <w:sz w:val="24"/>
              </w:rPr>
              <w:t>Ngày không tham gia</w:t>
            </w:r>
          </w:p>
        </w:tc>
        <w:tc>
          <w:tcPr>
            <w:tcW w:w="1440" w:type="dxa"/>
          </w:tcPr>
          <w:p w14:paraId="38F9AEA5">
            <w:pPr>
              <w:spacing w:after="0" w:line="240" w:lineRule="auto"/>
              <w:rPr>
                <w:b w:val="0"/>
                <w:bCs/>
              </w:rPr>
            </w:pPr>
            <w:r>
              <w:rPr>
                <w:b w:val="0"/>
                <w:bCs/>
                <w:sz w:val="24"/>
              </w:rPr>
              <w:t>Ngày khả dụng</w:t>
            </w:r>
          </w:p>
        </w:tc>
        <w:tc>
          <w:tcPr>
            <w:tcW w:w="1440" w:type="dxa"/>
          </w:tcPr>
          <w:p w14:paraId="42162E43">
            <w:pPr>
              <w:spacing w:after="0" w:line="240" w:lineRule="auto"/>
              <w:rPr>
                <w:b w:val="0"/>
                <w:bCs/>
              </w:rPr>
            </w:pPr>
            <w:r>
              <w:rPr>
                <w:b w:val="0"/>
                <w:bCs/>
                <w:sz w:val="24"/>
              </w:rPr>
              <w:t>Giờ tập trung/ngày</w:t>
            </w:r>
          </w:p>
        </w:tc>
        <w:tc>
          <w:tcPr>
            <w:tcW w:w="1440" w:type="dxa"/>
          </w:tcPr>
          <w:p w14:paraId="72297CC2">
            <w:pPr>
              <w:spacing w:after="0" w:line="240" w:lineRule="auto"/>
              <w:rPr>
                <w:b w:val="0"/>
                <w:bCs/>
              </w:rPr>
            </w:pPr>
            <w:r>
              <w:rPr>
                <w:b w:val="0"/>
                <w:bCs/>
                <w:sz w:val="24"/>
              </w:rPr>
              <w:t>Capacity (giờ)</w:t>
            </w:r>
          </w:p>
        </w:tc>
      </w:tr>
      <w:tr w14:paraId="0BDA4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3C0B120">
            <w:pPr>
              <w:spacing w:after="0" w:line="240" w:lineRule="auto"/>
              <w:rPr>
                <w:b w:val="0"/>
                <w:bCs/>
              </w:rPr>
            </w:pPr>
            <w:r>
              <w:rPr>
                <w:b w:val="0"/>
                <w:bCs/>
                <w:sz w:val="24"/>
              </w:rPr>
              <w:t>Dev A</w:t>
            </w:r>
          </w:p>
        </w:tc>
        <w:tc>
          <w:tcPr>
            <w:tcW w:w="1440" w:type="dxa"/>
          </w:tcPr>
          <w:p w14:paraId="14A7150D">
            <w:pPr>
              <w:spacing w:after="0" w:line="240" w:lineRule="auto"/>
              <w:rPr>
                <w:b w:val="0"/>
                <w:bCs/>
              </w:rPr>
            </w:pPr>
            <w:r>
              <w:rPr>
                <w:b w:val="0"/>
                <w:bCs/>
                <w:sz w:val="24"/>
              </w:rPr>
              <w:t>10</w:t>
            </w:r>
          </w:p>
        </w:tc>
        <w:tc>
          <w:tcPr>
            <w:tcW w:w="1440" w:type="dxa"/>
          </w:tcPr>
          <w:p w14:paraId="4DBE3813">
            <w:pPr>
              <w:spacing w:after="0" w:line="240" w:lineRule="auto"/>
              <w:rPr>
                <w:b w:val="0"/>
                <w:bCs/>
              </w:rPr>
            </w:pPr>
            <w:r>
              <w:rPr>
                <w:b w:val="0"/>
                <w:bCs/>
                <w:sz w:val="24"/>
              </w:rPr>
              <w:t>0</w:t>
            </w:r>
          </w:p>
        </w:tc>
        <w:tc>
          <w:tcPr>
            <w:tcW w:w="1440" w:type="dxa"/>
          </w:tcPr>
          <w:p w14:paraId="61285C5D">
            <w:pPr>
              <w:spacing w:after="0" w:line="240" w:lineRule="auto"/>
              <w:rPr>
                <w:b w:val="0"/>
                <w:bCs/>
              </w:rPr>
            </w:pPr>
            <w:r>
              <w:rPr>
                <w:b w:val="0"/>
                <w:bCs/>
                <w:sz w:val="24"/>
              </w:rPr>
              <w:t>10</w:t>
            </w:r>
          </w:p>
        </w:tc>
        <w:tc>
          <w:tcPr>
            <w:tcW w:w="1440" w:type="dxa"/>
          </w:tcPr>
          <w:p w14:paraId="56FE8662">
            <w:pPr>
              <w:spacing w:after="0" w:line="240" w:lineRule="auto"/>
              <w:rPr>
                <w:b w:val="0"/>
                <w:bCs/>
              </w:rPr>
            </w:pPr>
            <w:r>
              <w:rPr>
                <w:b w:val="0"/>
                <w:bCs/>
                <w:sz w:val="24"/>
              </w:rPr>
              <w:t>5</w:t>
            </w:r>
          </w:p>
        </w:tc>
        <w:tc>
          <w:tcPr>
            <w:tcW w:w="1440" w:type="dxa"/>
          </w:tcPr>
          <w:p w14:paraId="35AC69B5">
            <w:pPr>
              <w:spacing w:after="0" w:line="240" w:lineRule="auto"/>
              <w:rPr>
                <w:b w:val="0"/>
                <w:bCs/>
              </w:rPr>
            </w:pPr>
            <w:r>
              <w:rPr>
                <w:b w:val="0"/>
                <w:bCs/>
                <w:sz w:val="24"/>
              </w:rPr>
              <w:t>50</w:t>
            </w:r>
          </w:p>
        </w:tc>
      </w:tr>
      <w:tr w14:paraId="622E4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A7CAECC">
            <w:pPr>
              <w:spacing w:after="0" w:line="240" w:lineRule="auto"/>
              <w:rPr>
                <w:b w:val="0"/>
                <w:bCs/>
              </w:rPr>
            </w:pPr>
            <w:r>
              <w:rPr>
                <w:b w:val="0"/>
                <w:bCs/>
                <w:sz w:val="24"/>
              </w:rPr>
              <w:t>Dev B</w:t>
            </w:r>
          </w:p>
        </w:tc>
        <w:tc>
          <w:tcPr>
            <w:tcW w:w="1440" w:type="dxa"/>
          </w:tcPr>
          <w:p w14:paraId="4D1FDD0C">
            <w:pPr>
              <w:spacing w:after="0" w:line="240" w:lineRule="auto"/>
              <w:rPr>
                <w:b w:val="0"/>
                <w:bCs/>
              </w:rPr>
            </w:pPr>
            <w:r>
              <w:rPr>
                <w:b w:val="0"/>
                <w:bCs/>
                <w:sz w:val="24"/>
              </w:rPr>
              <w:t>10</w:t>
            </w:r>
          </w:p>
        </w:tc>
        <w:tc>
          <w:tcPr>
            <w:tcW w:w="1440" w:type="dxa"/>
          </w:tcPr>
          <w:p w14:paraId="42B36C0E">
            <w:pPr>
              <w:spacing w:after="0" w:line="240" w:lineRule="auto"/>
              <w:rPr>
                <w:b w:val="0"/>
                <w:bCs/>
              </w:rPr>
            </w:pPr>
            <w:r>
              <w:rPr>
                <w:b w:val="0"/>
                <w:bCs/>
                <w:sz w:val="24"/>
              </w:rPr>
              <w:t>0</w:t>
            </w:r>
          </w:p>
        </w:tc>
        <w:tc>
          <w:tcPr>
            <w:tcW w:w="1440" w:type="dxa"/>
          </w:tcPr>
          <w:p w14:paraId="160606AE">
            <w:pPr>
              <w:spacing w:after="0" w:line="240" w:lineRule="auto"/>
              <w:rPr>
                <w:b w:val="0"/>
                <w:bCs/>
              </w:rPr>
            </w:pPr>
            <w:r>
              <w:rPr>
                <w:b w:val="0"/>
                <w:bCs/>
                <w:sz w:val="24"/>
              </w:rPr>
              <w:t>10</w:t>
            </w:r>
          </w:p>
        </w:tc>
        <w:tc>
          <w:tcPr>
            <w:tcW w:w="1440" w:type="dxa"/>
          </w:tcPr>
          <w:p w14:paraId="7B1C35D7">
            <w:pPr>
              <w:spacing w:after="0" w:line="240" w:lineRule="auto"/>
              <w:rPr>
                <w:b w:val="0"/>
                <w:bCs/>
              </w:rPr>
            </w:pPr>
            <w:r>
              <w:rPr>
                <w:b w:val="0"/>
                <w:bCs/>
                <w:sz w:val="24"/>
              </w:rPr>
              <w:t>5</w:t>
            </w:r>
          </w:p>
        </w:tc>
        <w:tc>
          <w:tcPr>
            <w:tcW w:w="1440" w:type="dxa"/>
          </w:tcPr>
          <w:p w14:paraId="05430C20">
            <w:pPr>
              <w:spacing w:after="0" w:line="240" w:lineRule="auto"/>
              <w:rPr>
                <w:b w:val="0"/>
                <w:bCs/>
              </w:rPr>
            </w:pPr>
            <w:r>
              <w:rPr>
                <w:b w:val="0"/>
                <w:bCs/>
                <w:sz w:val="24"/>
              </w:rPr>
              <w:t>50</w:t>
            </w:r>
          </w:p>
        </w:tc>
      </w:tr>
      <w:tr w14:paraId="68FB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403F172">
            <w:pPr>
              <w:spacing w:after="0" w:line="240" w:lineRule="auto"/>
              <w:rPr>
                <w:b w:val="0"/>
                <w:bCs/>
              </w:rPr>
            </w:pPr>
            <w:r>
              <w:rPr>
                <w:b w:val="0"/>
                <w:bCs/>
                <w:sz w:val="24"/>
              </w:rPr>
              <w:t>Dev C</w:t>
            </w:r>
          </w:p>
        </w:tc>
        <w:tc>
          <w:tcPr>
            <w:tcW w:w="1440" w:type="dxa"/>
          </w:tcPr>
          <w:p w14:paraId="37818AFE">
            <w:pPr>
              <w:spacing w:after="0" w:line="240" w:lineRule="auto"/>
              <w:rPr>
                <w:b w:val="0"/>
                <w:bCs/>
              </w:rPr>
            </w:pPr>
            <w:r>
              <w:rPr>
                <w:b w:val="0"/>
                <w:bCs/>
                <w:sz w:val="24"/>
              </w:rPr>
              <w:t>10</w:t>
            </w:r>
          </w:p>
        </w:tc>
        <w:tc>
          <w:tcPr>
            <w:tcW w:w="1440" w:type="dxa"/>
          </w:tcPr>
          <w:p w14:paraId="2778E666">
            <w:pPr>
              <w:spacing w:after="0" w:line="240" w:lineRule="auto"/>
              <w:rPr>
                <w:b w:val="0"/>
                <w:bCs/>
              </w:rPr>
            </w:pPr>
            <w:r>
              <w:rPr>
                <w:b w:val="0"/>
                <w:bCs/>
                <w:sz w:val="24"/>
              </w:rPr>
              <w:t>2</w:t>
            </w:r>
          </w:p>
        </w:tc>
        <w:tc>
          <w:tcPr>
            <w:tcW w:w="1440" w:type="dxa"/>
          </w:tcPr>
          <w:p w14:paraId="7FD19EDC">
            <w:pPr>
              <w:spacing w:after="0" w:line="240" w:lineRule="auto"/>
              <w:rPr>
                <w:b w:val="0"/>
                <w:bCs/>
              </w:rPr>
            </w:pPr>
            <w:r>
              <w:rPr>
                <w:b w:val="0"/>
                <w:bCs/>
                <w:sz w:val="24"/>
              </w:rPr>
              <w:t>8</w:t>
            </w:r>
          </w:p>
        </w:tc>
        <w:tc>
          <w:tcPr>
            <w:tcW w:w="1440" w:type="dxa"/>
          </w:tcPr>
          <w:p w14:paraId="70B49664">
            <w:pPr>
              <w:spacing w:after="0" w:line="240" w:lineRule="auto"/>
              <w:rPr>
                <w:b w:val="0"/>
                <w:bCs/>
              </w:rPr>
            </w:pPr>
            <w:r>
              <w:rPr>
                <w:b w:val="0"/>
                <w:bCs/>
                <w:sz w:val="24"/>
              </w:rPr>
              <w:t>5</w:t>
            </w:r>
          </w:p>
        </w:tc>
        <w:tc>
          <w:tcPr>
            <w:tcW w:w="1440" w:type="dxa"/>
          </w:tcPr>
          <w:p w14:paraId="15D856F3">
            <w:pPr>
              <w:spacing w:after="0" w:line="240" w:lineRule="auto"/>
              <w:rPr>
                <w:b w:val="0"/>
                <w:bCs/>
              </w:rPr>
            </w:pPr>
            <w:r>
              <w:rPr>
                <w:b w:val="0"/>
                <w:bCs/>
                <w:sz w:val="24"/>
              </w:rPr>
              <w:t>40</w:t>
            </w:r>
          </w:p>
        </w:tc>
      </w:tr>
      <w:tr w14:paraId="0C151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78D5479">
            <w:pPr>
              <w:spacing w:after="0" w:line="240" w:lineRule="auto"/>
              <w:rPr>
                <w:b w:val="0"/>
                <w:bCs/>
              </w:rPr>
            </w:pPr>
            <w:r>
              <w:rPr>
                <w:b w:val="0"/>
                <w:bCs/>
                <w:sz w:val="24"/>
              </w:rPr>
              <w:t>Dev D</w:t>
            </w:r>
          </w:p>
        </w:tc>
        <w:tc>
          <w:tcPr>
            <w:tcW w:w="1440" w:type="dxa"/>
          </w:tcPr>
          <w:p w14:paraId="41DC0BFD">
            <w:pPr>
              <w:spacing w:after="0" w:line="240" w:lineRule="auto"/>
              <w:rPr>
                <w:b w:val="0"/>
                <w:bCs/>
              </w:rPr>
            </w:pPr>
            <w:r>
              <w:rPr>
                <w:b w:val="0"/>
                <w:bCs/>
                <w:sz w:val="24"/>
              </w:rPr>
              <w:t>10</w:t>
            </w:r>
          </w:p>
        </w:tc>
        <w:tc>
          <w:tcPr>
            <w:tcW w:w="1440" w:type="dxa"/>
          </w:tcPr>
          <w:p w14:paraId="195CEC91">
            <w:pPr>
              <w:spacing w:after="0" w:line="240" w:lineRule="auto"/>
              <w:rPr>
                <w:b w:val="0"/>
                <w:bCs/>
              </w:rPr>
            </w:pPr>
            <w:r>
              <w:rPr>
                <w:b w:val="0"/>
                <w:bCs/>
                <w:sz w:val="24"/>
              </w:rPr>
              <w:t>0</w:t>
            </w:r>
          </w:p>
        </w:tc>
        <w:tc>
          <w:tcPr>
            <w:tcW w:w="1440" w:type="dxa"/>
          </w:tcPr>
          <w:p w14:paraId="0435B950">
            <w:pPr>
              <w:spacing w:after="0" w:line="240" w:lineRule="auto"/>
              <w:rPr>
                <w:b w:val="0"/>
                <w:bCs/>
              </w:rPr>
            </w:pPr>
            <w:r>
              <w:rPr>
                <w:b w:val="0"/>
                <w:bCs/>
                <w:sz w:val="24"/>
              </w:rPr>
              <w:t>10</w:t>
            </w:r>
          </w:p>
        </w:tc>
        <w:tc>
          <w:tcPr>
            <w:tcW w:w="1440" w:type="dxa"/>
          </w:tcPr>
          <w:p w14:paraId="7E311648">
            <w:pPr>
              <w:spacing w:after="0" w:line="240" w:lineRule="auto"/>
              <w:rPr>
                <w:b w:val="0"/>
                <w:bCs/>
              </w:rPr>
            </w:pPr>
            <w:r>
              <w:rPr>
                <w:b w:val="0"/>
                <w:bCs/>
                <w:sz w:val="24"/>
              </w:rPr>
              <w:t>5</w:t>
            </w:r>
          </w:p>
        </w:tc>
        <w:tc>
          <w:tcPr>
            <w:tcW w:w="1440" w:type="dxa"/>
          </w:tcPr>
          <w:p w14:paraId="44F81094">
            <w:pPr>
              <w:spacing w:after="0" w:line="240" w:lineRule="auto"/>
              <w:rPr>
                <w:b w:val="0"/>
                <w:bCs/>
              </w:rPr>
            </w:pPr>
            <w:r>
              <w:rPr>
                <w:b w:val="0"/>
                <w:bCs/>
                <w:sz w:val="24"/>
              </w:rPr>
              <w:t>50</w:t>
            </w:r>
          </w:p>
        </w:tc>
      </w:tr>
      <w:tr w14:paraId="68199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6578811">
            <w:pPr>
              <w:spacing w:after="0" w:line="240" w:lineRule="auto"/>
              <w:rPr>
                <w:b w:val="0"/>
                <w:bCs/>
              </w:rPr>
            </w:pPr>
            <w:r>
              <w:rPr>
                <w:b w:val="0"/>
                <w:bCs/>
                <w:sz w:val="24"/>
              </w:rPr>
              <w:t>Tổng</w:t>
            </w:r>
          </w:p>
        </w:tc>
        <w:tc>
          <w:tcPr>
            <w:tcW w:w="1440" w:type="dxa"/>
          </w:tcPr>
          <w:p w14:paraId="6A4FF784">
            <w:pPr>
              <w:spacing w:after="0" w:line="240" w:lineRule="auto"/>
              <w:rPr>
                <w:b w:val="0"/>
                <w:bCs/>
              </w:rPr>
            </w:pPr>
          </w:p>
        </w:tc>
        <w:tc>
          <w:tcPr>
            <w:tcW w:w="1440" w:type="dxa"/>
          </w:tcPr>
          <w:p w14:paraId="204A0B40">
            <w:pPr>
              <w:spacing w:after="0" w:line="240" w:lineRule="auto"/>
              <w:rPr>
                <w:b w:val="0"/>
                <w:bCs/>
              </w:rPr>
            </w:pPr>
          </w:p>
        </w:tc>
        <w:tc>
          <w:tcPr>
            <w:tcW w:w="1440" w:type="dxa"/>
          </w:tcPr>
          <w:p w14:paraId="5571ED56">
            <w:pPr>
              <w:spacing w:after="0" w:line="240" w:lineRule="auto"/>
              <w:rPr>
                <w:b w:val="0"/>
                <w:bCs/>
              </w:rPr>
            </w:pPr>
          </w:p>
        </w:tc>
        <w:tc>
          <w:tcPr>
            <w:tcW w:w="1440" w:type="dxa"/>
          </w:tcPr>
          <w:p w14:paraId="4E97FA82">
            <w:pPr>
              <w:spacing w:after="0" w:line="240" w:lineRule="auto"/>
              <w:rPr>
                <w:b w:val="0"/>
                <w:bCs/>
              </w:rPr>
            </w:pPr>
          </w:p>
        </w:tc>
        <w:tc>
          <w:tcPr>
            <w:tcW w:w="1440" w:type="dxa"/>
          </w:tcPr>
          <w:p w14:paraId="272E2DED">
            <w:pPr>
              <w:spacing w:after="0" w:line="240" w:lineRule="auto"/>
              <w:rPr>
                <w:b w:val="0"/>
                <w:bCs/>
              </w:rPr>
            </w:pPr>
            <w:r>
              <w:rPr>
                <w:b w:val="0"/>
                <w:bCs/>
                <w:sz w:val="24"/>
              </w:rPr>
              <w:t>190 giờ</w:t>
            </w:r>
          </w:p>
        </w:tc>
      </w:tr>
    </w:tbl>
    <w:p w14:paraId="6D767883">
      <w:pPr>
        <w:rPr>
          <w:b w:val="0"/>
          <w:bCs/>
        </w:rPr>
      </w:pPr>
    </w:p>
    <w:p w14:paraId="0F94B521">
      <w:pPr>
        <w:rPr>
          <w:b w:val="0"/>
          <w:bCs/>
        </w:rPr>
      </w:pPr>
      <w:r>
        <w:rPr>
          <w:b w:val="0"/>
          <w:bCs/>
        </w:rPr>
        <w:t>Sprint Goal đã chỉnh sửa: Sau Sprint này, người đi xe máy điện có thể tìm trạm sạc phù hợp, xem giờ còn trống và đặt trước một vị trí sạc để không phải chờ khi đến trạm.</w:t>
      </w:r>
    </w:p>
    <w:p w14:paraId="57755213">
      <w:pPr>
        <w:rPr>
          <w:b w:val="0"/>
          <w:bCs/>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tblGrid>
      <w:tr w14:paraId="32B81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57A4FCD">
            <w:pPr>
              <w:spacing w:after="0" w:line="240" w:lineRule="auto"/>
              <w:rPr>
                <w:b w:val="0"/>
                <w:bCs/>
              </w:rPr>
            </w:pPr>
            <w:r>
              <w:rPr>
                <w:b w:val="0"/>
                <w:bCs/>
                <w:sz w:val="24"/>
              </w:rPr>
              <w:t>Mã Story</w:t>
            </w:r>
          </w:p>
        </w:tc>
        <w:tc>
          <w:tcPr>
            <w:tcW w:w="1728" w:type="dxa"/>
          </w:tcPr>
          <w:p w14:paraId="21AFA583">
            <w:pPr>
              <w:spacing w:after="0" w:line="240" w:lineRule="auto"/>
              <w:rPr>
                <w:b w:val="0"/>
                <w:bCs/>
              </w:rPr>
            </w:pPr>
            <w:r>
              <w:rPr>
                <w:b w:val="0"/>
                <w:bCs/>
                <w:sz w:val="24"/>
              </w:rPr>
              <w:t>Ưu tiên</w:t>
            </w:r>
          </w:p>
        </w:tc>
        <w:tc>
          <w:tcPr>
            <w:tcW w:w="1728" w:type="dxa"/>
          </w:tcPr>
          <w:p w14:paraId="15970082">
            <w:pPr>
              <w:spacing w:after="0" w:line="240" w:lineRule="auto"/>
              <w:rPr>
                <w:b w:val="0"/>
                <w:bCs/>
              </w:rPr>
            </w:pPr>
            <w:r>
              <w:rPr>
                <w:b w:val="0"/>
                <w:bCs/>
                <w:sz w:val="24"/>
              </w:rPr>
              <w:t>SP</w:t>
            </w:r>
          </w:p>
        </w:tc>
        <w:tc>
          <w:tcPr>
            <w:tcW w:w="1728" w:type="dxa"/>
          </w:tcPr>
          <w:p w14:paraId="4D3C0F20">
            <w:pPr>
              <w:spacing w:after="0" w:line="240" w:lineRule="auto"/>
              <w:rPr>
                <w:b w:val="0"/>
                <w:bCs/>
              </w:rPr>
            </w:pPr>
            <w:r>
              <w:rPr>
                <w:b w:val="0"/>
                <w:bCs/>
                <w:sz w:val="24"/>
              </w:rPr>
              <w:t>Lý do</w:t>
            </w:r>
          </w:p>
        </w:tc>
      </w:tr>
      <w:tr w14:paraId="0E80D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E3BC8E1">
            <w:pPr>
              <w:spacing w:after="0" w:line="240" w:lineRule="auto"/>
              <w:rPr>
                <w:b w:val="0"/>
                <w:bCs/>
              </w:rPr>
            </w:pPr>
            <w:r>
              <w:rPr>
                <w:b w:val="0"/>
                <w:bCs/>
                <w:sz w:val="24"/>
              </w:rPr>
              <w:t>CS01</w:t>
            </w:r>
          </w:p>
        </w:tc>
        <w:tc>
          <w:tcPr>
            <w:tcW w:w="1728" w:type="dxa"/>
          </w:tcPr>
          <w:p w14:paraId="3F538411">
            <w:pPr>
              <w:spacing w:after="0" w:line="240" w:lineRule="auto"/>
              <w:rPr>
                <w:b w:val="0"/>
                <w:bCs/>
              </w:rPr>
            </w:pPr>
            <w:r>
              <w:rPr>
                <w:b w:val="0"/>
                <w:bCs/>
                <w:sz w:val="24"/>
              </w:rPr>
              <w:t>1</w:t>
            </w:r>
          </w:p>
        </w:tc>
        <w:tc>
          <w:tcPr>
            <w:tcW w:w="1728" w:type="dxa"/>
          </w:tcPr>
          <w:p w14:paraId="65273C1F">
            <w:pPr>
              <w:spacing w:after="0" w:line="240" w:lineRule="auto"/>
              <w:rPr>
                <w:b w:val="0"/>
                <w:bCs/>
              </w:rPr>
            </w:pPr>
            <w:r>
              <w:rPr>
                <w:b w:val="0"/>
                <w:bCs/>
                <w:sz w:val="24"/>
              </w:rPr>
              <w:t>3</w:t>
            </w:r>
          </w:p>
        </w:tc>
        <w:tc>
          <w:tcPr>
            <w:tcW w:w="1728" w:type="dxa"/>
          </w:tcPr>
          <w:p w14:paraId="2F596D89">
            <w:pPr>
              <w:spacing w:after="0" w:line="240" w:lineRule="auto"/>
              <w:rPr>
                <w:b w:val="0"/>
                <w:bCs/>
              </w:rPr>
            </w:pPr>
            <w:r>
              <w:rPr>
                <w:b w:val="0"/>
                <w:bCs/>
                <w:sz w:val="24"/>
              </w:rPr>
              <w:t>Ưu tiên 1; bước đầu để người dùng tìm trạm.</w:t>
            </w:r>
          </w:p>
        </w:tc>
      </w:tr>
      <w:tr w14:paraId="06C50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5C41533">
            <w:pPr>
              <w:spacing w:after="0" w:line="240" w:lineRule="auto"/>
              <w:rPr>
                <w:b w:val="0"/>
                <w:bCs/>
              </w:rPr>
            </w:pPr>
            <w:r>
              <w:rPr>
                <w:b w:val="0"/>
                <w:bCs/>
                <w:sz w:val="24"/>
              </w:rPr>
              <w:t>CS02</w:t>
            </w:r>
          </w:p>
        </w:tc>
        <w:tc>
          <w:tcPr>
            <w:tcW w:w="1728" w:type="dxa"/>
          </w:tcPr>
          <w:p w14:paraId="2107E8C2">
            <w:pPr>
              <w:spacing w:after="0" w:line="240" w:lineRule="auto"/>
              <w:rPr>
                <w:b w:val="0"/>
                <w:bCs/>
              </w:rPr>
            </w:pPr>
            <w:r>
              <w:rPr>
                <w:b w:val="0"/>
                <w:bCs/>
                <w:sz w:val="24"/>
              </w:rPr>
              <w:t>2</w:t>
            </w:r>
          </w:p>
        </w:tc>
        <w:tc>
          <w:tcPr>
            <w:tcW w:w="1728" w:type="dxa"/>
          </w:tcPr>
          <w:p w14:paraId="477861BA">
            <w:pPr>
              <w:spacing w:after="0" w:line="240" w:lineRule="auto"/>
              <w:rPr>
                <w:b w:val="0"/>
                <w:bCs/>
              </w:rPr>
            </w:pPr>
            <w:r>
              <w:rPr>
                <w:b w:val="0"/>
                <w:bCs/>
                <w:sz w:val="24"/>
              </w:rPr>
              <w:t>3</w:t>
            </w:r>
          </w:p>
        </w:tc>
        <w:tc>
          <w:tcPr>
            <w:tcW w:w="1728" w:type="dxa"/>
          </w:tcPr>
          <w:p w14:paraId="23CFF5F6">
            <w:pPr>
              <w:spacing w:after="0" w:line="240" w:lineRule="auto"/>
              <w:rPr>
                <w:b w:val="0"/>
                <w:bCs/>
              </w:rPr>
            </w:pPr>
            <w:r>
              <w:rPr>
                <w:b w:val="0"/>
                <w:bCs/>
                <w:sz w:val="24"/>
              </w:rPr>
              <w:t>Ưu tiên 2; cần biết giờ còn trống trước khi đặt.</w:t>
            </w:r>
          </w:p>
        </w:tc>
      </w:tr>
      <w:tr w14:paraId="5EC49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237F262">
            <w:pPr>
              <w:spacing w:after="0" w:line="240" w:lineRule="auto"/>
              <w:rPr>
                <w:b w:val="0"/>
                <w:bCs/>
              </w:rPr>
            </w:pPr>
            <w:r>
              <w:rPr>
                <w:b w:val="0"/>
                <w:bCs/>
                <w:sz w:val="24"/>
              </w:rPr>
              <w:t>CS03</w:t>
            </w:r>
          </w:p>
        </w:tc>
        <w:tc>
          <w:tcPr>
            <w:tcW w:w="1728" w:type="dxa"/>
          </w:tcPr>
          <w:p w14:paraId="50C0D8F8">
            <w:pPr>
              <w:spacing w:after="0" w:line="240" w:lineRule="auto"/>
              <w:rPr>
                <w:b w:val="0"/>
                <w:bCs/>
              </w:rPr>
            </w:pPr>
            <w:r>
              <w:rPr>
                <w:b w:val="0"/>
                <w:bCs/>
                <w:sz w:val="24"/>
              </w:rPr>
              <w:t>3</w:t>
            </w:r>
          </w:p>
        </w:tc>
        <w:tc>
          <w:tcPr>
            <w:tcW w:w="1728" w:type="dxa"/>
          </w:tcPr>
          <w:p w14:paraId="1316ACA5">
            <w:pPr>
              <w:spacing w:after="0" w:line="240" w:lineRule="auto"/>
              <w:rPr>
                <w:b w:val="0"/>
                <w:bCs/>
              </w:rPr>
            </w:pPr>
            <w:r>
              <w:rPr>
                <w:b w:val="0"/>
                <w:bCs/>
                <w:sz w:val="24"/>
              </w:rPr>
              <w:t>5</w:t>
            </w:r>
          </w:p>
        </w:tc>
        <w:tc>
          <w:tcPr>
            <w:tcW w:w="1728" w:type="dxa"/>
          </w:tcPr>
          <w:p w14:paraId="2183C5B3">
            <w:pPr>
              <w:spacing w:after="0" w:line="240" w:lineRule="auto"/>
              <w:rPr>
                <w:b w:val="0"/>
                <w:bCs/>
              </w:rPr>
            </w:pPr>
            <w:r>
              <w:rPr>
                <w:b w:val="0"/>
                <w:bCs/>
                <w:sz w:val="24"/>
              </w:rPr>
              <w:t>Ưu tiên 3; giúp đạt Sprint Goal (đặt trước vị trí sạc). Tổng 11 SP vẫn nhỏ hơn Velocity 16 SP và vừa Capacity 190 giờ.</w:t>
            </w:r>
          </w:p>
        </w:tc>
      </w:tr>
      <w:tr w14:paraId="6E38C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C8989A3">
            <w:pPr>
              <w:spacing w:after="0" w:line="240" w:lineRule="auto"/>
              <w:rPr>
                <w:b w:val="0"/>
                <w:bCs/>
              </w:rPr>
            </w:pPr>
            <w:r>
              <w:rPr>
                <w:b w:val="0"/>
                <w:bCs/>
                <w:sz w:val="24"/>
              </w:rPr>
              <w:t>CS04</w:t>
            </w:r>
          </w:p>
        </w:tc>
        <w:tc>
          <w:tcPr>
            <w:tcW w:w="1728" w:type="dxa"/>
          </w:tcPr>
          <w:p w14:paraId="141BF519">
            <w:pPr>
              <w:spacing w:after="0" w:line="240" w:lineRule="auto"/>
              <w:rPr>
                <w:b w:val="0"/>
                <w:bCs/>
              </w:rPr>
            </w:pPr>
            <w:r>
              <w:rPr>
                <w:b w:val="0"/>
                <w:bCs/>
                <w:sz w:val="24"/>
              </w:rPr>
              <w:t>4</w:t>
            </w:r>
          </w:p>
        </w:tc>
        <w:tc>
          <w:tcPr>
            <w:tcW w:w="1728" w:type="dxa"/>
          </w:tcPr>
          <w:p w14:paraId="6959DF39">
            <w:pPr>
              <w:spacing w:after="0" w:line="240" w:lineRule="auto"/>
              <w:rPr>
                <w:b w:val="0"/>
                <w:bCs/>
              </w:rPr>
            </w:pPr>
            <w:r>
              <w:rPr>
                <w:b w:val="0"/>
                <w:bCs/>
                <w:sz w:val="24"/>
              </w:rPr>
              <w:t>5</w:t>
            </w:r>
          </w:p>
        </w:tc>
        <w:tc>
          <w:tcPr>
            <w:tcW w:w="1728" w:type="dxa"/>
          </w:tcPr>
          <w:p w14:paraId="08286D90">
            <w:pPr>
              <w:spacing w:after="0" w:line="240" w:lineRule="auto"/>
              <w:rPr>
                <w:b w:val="0"/>
                <w:bCs/>
              </w:rPr>
            </w:pPr>
            <w:r>
              <w:rPr>
                <w:b w:val="0"/>
                <w:bCs/>
                <w:sz w:val="24"/>
              </w:rPr>
              <w:t>Ưu tiên thấp nhất; quy tắc hủy sát giờ chưa chốt nên chưa rõ yêu cầu; nếu chọn thì tổng 16 SP bằng đúng Velocity, quá sát, không có dự phòng vì Capacity giảm.</w:t>
            </w:r>
          </w:p>
        </w:tc>
      </w:tr>
      <w:tr w14:paraId="0157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7E9210D">
            <w:pPr>
              <w:spacing w:after="0" w:line="240" w:lineRule="auto"/>
              <w:rPr>
                <w:b w:val="0"/>
                <w:bCs/>
              </w:rPr>
            </w:pPr>
            <w:r>
              <w:rPr>
                <w:b w:val="0"/>
                <w:bCs/>
                <w:sz w:val="24"/>
              </w:rPr>
              <w:t>Tổng SP đã chọn</w:t>
            </w:r>
          </w:p>
        </w:tc>
        <w:tc>
          <w:tcPr>
            <w:tcW w:w="1728" w:type="dxa"/>
          </w:tcPr>
          <w:p w14:paraId="5A367A2E">
            <w:pPr>
              <w:spacing w:after="0" w:line="240" w:lineRule="auto"/>
              <w:rPr>
                <w:b w:val="0"/>
                <w:bCs/>
              </w:rPr>
            </w:pPr>
          </w:p>
        </w:tc>
        <w:tc>
          <w:tcPr>
            <w:tcW w:w="1728" w:type="dxa"/>
          </w:tcPr>
          <w:p w14:paraId="3AD4FB9D">
            <w:pPr>
              <w:spacing w:after="0" w:line="240" w:lineRule="auto"/>
              <w:rPr>
                <w:b w:val="0"/>
                <w:bCs/>
              </w:rPr>
            </w:pPr>
            <w:r>
              <w:rPr>
                <w:b w:val="0"/>
                <w:bCs/>
                <w:sz w:val="24"/>
              </w:rPr>
              <w:t>11 SP</w:t>
            </w:r>
          </w:p>
        </w:tc>
        <w:tc>
          <w:tcPr>
            <w:tcW w:w="1728" w:type="dxa"/>
          </w:tcPr>
          <w:p w14:paraId="72C971A2">
            <w:pPr>
              <w:spacing w:after="0" w:line="240" w:lineRule="auto"/>
              <w:rPr>
                <w:b w:val="0"/>
                <w:bCs/>
              </w:rPr>
            </w:pPr>
            <w:r>
              <w:rPr>
                <w:b w:val="0"/>
                <w:bCs/>
                <w:sz w:val="24"/>
              </w:rPr>
              <w:t>Mức dự báo, không phải cam kết</w:t>
            </w:r>
          </w:p>
        </w:tc>
      </w:tr>
    </w:tbl>
    <w:p w14:paraId="7C6C8DCC">
      <w:pPr>
        <w:rPr>
          <w:b w:val="0"/>
          <w:bCs/>
        </w:rPr>
      </w:pPr>
    </w:p>
    <w:p w14:paraId="40D338CF">
      <w:pPr>
        <w:rPr>
          <w:b w:val="0"/>
          <w:bCs/>
        </w:rPr>
      </w:pPr>
      <w:r>
        <w:rPr>
          <w:b w:val="0"/>
          <w:bCs/>
        </w:rPr>
        <w:t>Task Breakdown cho CS03</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F97B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4B89000">
            <w:pPr>
              <w:spacing w:after="0" w:line="240" w:lineRule="auto"/>
              <w:rPr>
                <w:b w:val="0"/>
                <w:bCs/>
              </w:rPr>
            </w:pPr>
            <w:r>
              <w:rPr>
                <w:b w:val="0"/>
                <w:bCs/>
                <w:sz w:val="24"/>
              </w:rPr>
              <w:t>STT</w:t>
            </w:r>
          </w:p>
        </w:tc>
        <w:tc>
          <w:tcPr>
            <w:tcW w:w="2160" w:type="dxa"/>
          </w:tcPr>
          <w:p w14:paraId="37E3E166">
            <w:pPr>
              <w:spacing w:after="0" w:line="240" w:lineRule="auto"/>
              <w:rPr>
                <w:b w:val="0"/>
                <w:bCs/>
              </w:rPr>
            </w:pPr>
            <w:r>
              <w:rPr>
                <w:b w:val="0"/>
                <w:bCs/>
                <w:sz w:val="24"/>
              </w:rPr>
              <w:t>Task</w:t>
            </w:r>
          </w:p>
        </w:tc>
        <w:tc>
          <w:tcPr>
            <w:tcW w:w="2160" w:type="dxa"/>
          </w:tcPr>
          <w:p w14:paraId="7D0B149C">
            <w:pPr>
              <w:spacing w:after="0" w:line="240" w:lineRule="auto"/>
              <w:rPr>
                <w:b w:val="0"/>
                <w:bCs/>
              </w:rPr>
            </w:pPr>
            <w:r>
              <w:rPr>
                <w:b w:val="0"/>
                <w:bCs/>
                <w:sz w:val="24"/>
              </w:rPr>
              <w:t>Đầu ra</w:t>
            </w:r>
          </w:p>
        </w:tc>
        <w:tc>
          <w:tcPr>
            <w:tcW w:w="2160" w:type="dxa"/>
          </w:tcPr>
          <w:p w14:paraId="15E5B972">
            <w:pPr>
              <w:spacing w:after="0" w:line="240" w:lineRule="auto"/>
              <w:rPr>
                <w:b w:val="0"/>
                <w:bCs/>
              </w:rPr>
            </w:pPr>
            <w:r>
              <w:rPr>
                <w:b w:val="0"/>
                <w:bCs/>
                <w:sz w:val="24"/>
              </w:rPr>
              <w:t>Ước lượng (giờ)</w:t>
            </w:r>
          </w:p>
        </w:tc>
      </w:tr>
      <w:tr w14:paraId="0E4BD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EC5FB8">
            <w:pPr>
              <w:spacing w:after="0" w:line="240" w:lineRule="auto"/>
              <w:rPr>
                <w:b w:val="0"/>
                <w:bCs/>
              </w:rPr>
            </w:pPr>
            <w:r>
              <w:rPr>
                <w:b w:val="0"/>
                <w:bCs/>
                <w:sz w:val="24"/>
              </w:rPr>
              <w:t>1</w:t>
            </w:r>
          </w:p>
        </w:tc>
        <w:tc>
          <w:tcPr>
            <w:tcW w:w="2160" w:type="dxa"/>
          </w:tcPr>
          <w:p w14:paraId="2FD1F884">
            <w:pPr>
              <w:spacing w:after="0" w:line="240" w:lineRule="auto"/>
              <w:rPr>
                <w:b w:val="0"/>
                <w:bCs/>
              </w:rPr>
            </w:pPr>
            <w:r>
              <w:rPr>
                <w:b w:val="0"/>
                <w:bCs/>
                <w:sz w:val="24"/>
              </w:rPr>
              <w:t>Xây dựng chức năng đặt lịch: chọn trạm, giờ, xe; kiểm tra không trùng lịch; tạo mã xác nhận</w:t>
            </w:r>
          </w:p>
        </w:tc>
        <w:tc>
          <w:tcPr>
            <w:tcW w:w="2160" w:type="dxa"/>
          </w:tcPr>
          <w:p w14:paraId="335D211B">
            <w:pPr>
              <w:spacing w:after="0" w:line="240" w:lineRule="auto"/>
              <w:rPr>
                <w:b w:val="0"/>
                <w:bCs/>
              </w:rPr>
            </w:pPr>
            <w:r>
              <w:rPr>
                <w:b w:val="0"/>
                <w:bCs/>
                <w:sz w:val="24"/>
              </w:rPr>
              <w:t>API đặt lịch chạy được, không nhận 2 lịch trùng giờ, trả về mã xác nhận</w:t>
            </w:r>
          </w:p>
        </w:tc>
        <w:tc>
          <w:tcPr>
            <w:tcW w:w="2160" w:type="dxa"/>
          </w:tcPr>
          <w:p w14:paraId="2F46491D">
            <w:pPr>
              <w:spacing w:after="0" w:line="240" w:lineRule="auto"/>
              <w:rPr>
                <w:b w:val="0"/>
                <w:bCs/>
              </w:rPr>
            </w:pPr>
            <w:r>
              <w:rPr>
                <w:b w:val="0"/>
                <w:bCs/>
                <w:sz w:val="24"/>
              </w:rPr>
              <w:t>16</w:t>
            </w:r>
          </w:p>
        </w:tc>
      </w:tr>
      <w:tr w14:paraId="2FDE1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0AF2513">
            <w:pPr>
              <w:spacing w:after="0" w:line="240" w:lineRule="auto"/>
              <w:rPr>
                <w:b w:val="0"/>
                <w:bCs/>
              </w:rPr>
            </w:pPr>
            <w:r>
              <w:rPr>
                <w:b w:val="0"/>
                <w:bCs/>
                <w:sz w:val="24"/>
              </w:rPr>
              <w:t>2</w:t>
            </w:r>
          </w:p>
        </w:tc>
        <w:tc>
          <w:tcPr>
            <w:tcW w:w="2160" w:type="dxa"/>
          </w:tcPr>
          <w:p w14:paraId="35E00692">
            <w:pPr>
              <w:spacing w:after="0" w:line="240" w:lineRule="auto"/>
              <w:rPr>
                <w:b w:val="0"/>
                <w:bCs/>
              </w:rPr>
            </w:pPr>
            <w:r>
              <w:rPr>
                <w:b w:val="0"/>
                <w:bCs/>
                <w:sz w:val="24"/>
              </w:rPr>
              <w:t>Làm màn hình đặt lịch và kiểm thử</w:t>
            </w:r>
          </w:p>
        </w:tc>
        <w:tc>
          <w:tcPr>
            <w:tcW w:w="2160" w:type="dxa"/>
          </w:tcPr>
          <w:p w14:paraId="36C08772">
            <w:pPr>
              <w:spacing w:after="0" w:line="240" w:lineRule="auto"/>
              <w:rPr>
                <w:b w:val="0"/>
                <w:bCs/>
              </w:rPr>
            </w:pPr>
            <w:r>
              <w:rPr>
                <w:b w:val="0"/>
                <w:bCs/>
                <w:sz w:val="24"/>
              </w:rPr>
              <w:t>Màn hình chọn trạm/giờ/xe hiển thị mã xác nhận; test đạt các Acceptance Criteria</w:t>
            </w:r>
          </w:p>
        </w:tc>
        <w:tc>
          <w:tcPr>
            <w:tcW w:w="2160" w:type="dxa"/>
          </w:tcPr>
          <w:p w14:paraId="5873DC51">
            <w:pPr>
              <w:spacing w:after="0" w:line="240" w:lineRule="auto"/>
              <w:rPr>
                <w:b w:val="0"/>
                <w:bCs/>
              </w:rPr>
            </w:pPr>
            <w:r>
              <w:rPr>
                <w:b w:val="0"/>
                <w:bCs/>
                <w:sz w:val="24"/>
              </w:rPr>
              <w:t>14</w:t>
            </w:r>
          </w:p>
        </w:tc>
      </w:tr>
    </w:tbl>
    <w:p w14:paraId="6B287ECF">
      <w:pPr>
        <w:rPr>
          <w:b w:val="0"/>
          <w:bCs/>
        </w:rPr>
      </w:pPr>
    </w:p>
    <w:p w14:paraId="4062781A">
      <w:pPr>
        <w:rPr>
          <w:b w:val="0"/>
          <w:bCs/>
        </w:rPr>
      </w:pPr>
      <w:r>
        <w:rPr>
          <w:b w:val="0"/>
          <w:bCs/>
        </w:rPr>
        <w:t>1. Đường thực tế luôn nằm trên đường lý tưởng, tức là nhóm làm chậm hơn kế hoạch. Dấu hiệu bất thường: SP giữ nguyên 11 từ ngày 0 đến ngày 2, rồi đứng yên ở 8 SP từ ngày 3 đến ngày 7 (ngày 7 lý tưởng là 3,3 SP nhưng thực tế còn 8 SP, chậm khoảng 4,7 SP), và đến ngày 10 mới giảm mạnh từ 5 xuống 0. Rủi ro: việc bị dồn về cuối Sprint, nếu CS03 (5 SP) không Done kịp ngày 10 thì Sprint Goal sẽ không đạt.</w:t>
      </w:r>
    </w:p>
    <w:p w14:paraId="094AB346">
      <w:pPr>
        <w:rPr>
          <w:b w:val="0"/>
          <w:bCs/>
        </w:rPr>
      </w:pPr>
      <w:r>
        <w:rPr>
          <w:b w:val="0"/>
          <w:bCs/>
        </w:rPr>
        <w:t>2. Tại Daily Scrum ngày 7, còn 8 SP chưa Done nên nhóm cần tập trung cả nhóm hoàn thành từng PBI dở dang, ưu tiên CS03 (5 SP) vì liên quan trực tiếp Sprint Goal. Nhóm chia CS03 thành các Task nhỏ để các Developer làm song song và kiểm tra Done mỗi ngày, nhờ đó SP giảm đều từ ngày 8 thay vì đợi đến ngày 10.</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3D79CB"/>
    <w:rsid w:val="3C7A7C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593</Words>
  <Characters>2017</Characters>
  <Lines>0</Lines>
  <Paragraphs>0</Paragraphs>
  <TotalTime>0</TotalTime>
  <ScaleCrop>false</ScaleCrop>
  <LinksUpToDate>false</LinksUpToDate>
  <CharactersWithSpaces>2513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Đức Trần Minh</cp:lastModifiedBy>
  <dcterms:modified xsi:type="dcterms:W3CDTF">2026-10-25T15:19:38Z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eyJoZGlkIjoiZWY4ZGE2NjRlODMzYTE5NTU5YTg2MTY2NWY5M2NjOTQiLCJ1c2VySWQiOiIxMzc0NDEwMTkyNTQ1In0=</vt:lpwstr>
  </property>
  <property fmtid="{D5CDD505-2E9C-101B-9397-08002B2CF9AE}" pid="3" name="KSOProductBuildVer">
    <vt:lpwstr>1033-12.1.0.29162</vt:lpwstr>
  </property>
  <property fmtid="{D5CDD505-2E9C-101B-9397-08002B2CF9AE}" pid="4" name="ICV">
    <vt:lpwstr>FE97E2084BAB4726B4FB4D3980960136_12</vt:lpwstr>
  </property>
</Properties>
</file>